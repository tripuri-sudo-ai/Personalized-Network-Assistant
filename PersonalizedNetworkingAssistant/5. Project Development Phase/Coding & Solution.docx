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1ED99">
      <w:pPr>
        <w:tabs>
          <w:tab w:val="left" w:pos="9140"/>
        </w:tabs>
        <w:spacing w:line="240" w:lineRule="auto"/>
        <w:ind w:left="145" w:right="0" w:firstLine="0"/>
        <w:rPr>
          <w:rFonts w:ascii="Times New Roman"/>
          <w:sz w:val="20"/>
        </w:rPr>
      </w:pPr>
      <w:r>
        <w:rPr>
          <w:rFonts w:ascii="Times New Roman"/>
          <w:position w:val="4"/>
          <w:sz w:val="20"/>
        </w:rPr>
        <w:drawing>
          <wp:inline distT="0" distB="0" distL="0" distR="0">
            <wp:extent cx="1608455" cy="4292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82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036320" cy="45212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E53C">
      <w:pPr>
        <w:pStyle w:val="6"/>
        <w:rPr>
          <w:rFonts w:ascii="Times New Roman"/>
          <w:sz w:val="26"/>
        </w:rPr>
      </w:pPr>
    </w:p>
    <w:p w14:paraId="694C19DA">
      <w:pPr>
        <w:pStyle w:val="6"/>
        <w:spacing w:before="270"/>
        <w:rPr>
          <w:rFonts w:ascii="Times New Roman"/>
          <w:sz w:val="26"/>
        </w:rPr>
      </w:pPr>
    </w:p>
    <w:p w14:paraId="28304E2D">
      <w:pPr>
        <w:pStyle w:val="2"/>
      </w:pPr>
      <w:r>
        <w:t>Coding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Solution</w:t>
      </w:r>
    </w:p>
    <w:p w14:paraId="1E09DAF8">
      <w:pPr>
        <w:pStyle w:val="6"/>
        <w:spacing w:before="65" w:after="1"/>
        <w:rPr>
          <w:rFonts w:ascii="Arial"/>
          <w:b/>
          <w:sz w:val="20"/>
        </w:rPr>
      </w:pPr>
    </w:p>
    <w:tbl>
      <w:tblPr>
        <w:tblStyle w:val="5"/>
        <w:tblW w:w="0" w:type="auto"/>
        <w:tblInd w:w="38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7381"/>
      </w:tblGrid>
      <w:tr w14:paraId="55147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980" w:type="dxa"/>
          </w:tcPr>
          <w:p w14:paraId="2B015800">
            <w:pPr>
              <w:pStyle w:val="9"/>
              <w:spacing w:before="141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7381" w:type="dxa"/>
          </w:tcPr>
          <w:p w14:paraId="12D80618">
            <w:pPr>
              <w:pStyle w:val="9"/>
              <w:spacing w:before="141"/>
              <w:ind w:left="139"/>
              <w:rPr>
                <w:rFonts w:hint="default" w:ascii="Arial"/>
                <w:b w:val="0"/>
                <w:bCs/>
                <w:sz w:val="22"/>
                <w:lang w:val="en-US"/>
              </w:rPr>
            </w:pPr>
            <w:r>
              <w:rPr>
                <w:rFonts w:hint="default" w:ascii="Arial"/>
                <w:b w:val="0"/>
                <w:bCs/>
                <w:sz w:val="22"/>
                <w:lang w:val="en-US"/>
              </w:rPr>
              <w:t>17 July 2026</w:t>
            </w:r>
          </w:p>
        </w:tc>
      </w:tr>
      <w:tr w14:paraId="4DC42F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980" w:type="dxa"/>
          </w:tcPr>
          <w:p w14:paraId="3C0CE23F">
            <w:pPr>
              <w:pStyle w:val="9"/>
              <w:spacing w:before="139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Team</w:t>
            </w:r>
            <w:r>
              <w:rPr>
                <w:rFonts w:ascii="Arial"/>
                <w:b/>
                <w:spacing w:val="-11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1" w:type="dxa"/>
          </w:tcPr>
          <w:p w14:paraId="06E9C0A7">
            <w:pPr>
              <w:pStyle w:val="9"/>
              <w:rPr>
                <w:rFonts w:ascii="Times New Roman"/>
                <w:sz w:val="22"/>
              </w:rPr>
            </w:pPr>
          </w:p>
        </w:tc>
      </w:tr>
      <w:tr w14:paraId="5F0056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980" w:type="dxa"/>
          </w:tcPr>
          <w:p w14:paraId="51EC8E1D">
            <w:pPr>
              <w:pStyle w:val="9"/>
              <w:spacing w:before="139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4"/>
                <w:sz w:val="22"/>
              </w:rPr>
              <w:t xml:space="preserve"> Name</w:t>
            </w:r>
          </w:p>
        </w:tc>
        <w:tc>
          <w:tcPr>
            <w:tcW w:w="7381" w:type="dxa"/>
          </w:tcPr>
          <w:p w14:paraId="15EC4D91">
            <w:pPr>
              <w:pStyle w:val="9"/>
              <w:spacing w:before="139"/>
              <w:ind w:left="139"/>
              <w:rPr>
                <w:sz w:val="22"/>
              </w:rPr>
            </w:pPr>
            <w:r>
              <w:rPr>
                <w:spacing w:val="-2"/>
                <w:sz w:val="22"/>
              </w:rPr>
              <w:t>Personalized</w:t>
            </w:r>
            <w:r>
              <w:rPr>
                <w:spacing w:val="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Networking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Assistant</w:t>
            </w:r>
          </w:p>
        </w:tc>
      </w:tr>
      <w:tr w14:paraId="7AB3CF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1980" w:type="dxa"/>
          </w:tcPr>
          <w:p w14:paraId="55C505EB">
            <w:pPr>
              <w:pStyle w:val="9"/>
              <w:spacing w:before="141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Marks</w:t>
            </w:r>
          </w:p>
        </w:tc>
        <w:tc>
          <w:tcPr>
            <w:tcW w:w="7381" w:type="dxa"/>
          </w:tcPr>
          <w:p w14:paraId="5B6C5E3D">
            <w:pPr>
              <w:pStyle w:val="9"/>
              <w:spacing w:before="141"/>
              <w:ind w:left="139"/>
              <w:rPr>
                <w:sz w:val="22"/>
              </w:rPr>
            </w:pPr>
            <w:r>
              <w:rPr>
                <w:sz w:val="22"/>
              </w:rPr>
              <w:t xml:space="preserve"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7FE288C2">
      <w:pPr>
        <w:pStyle w:val="3"/>
        <w:spacing w:before="276"/>
      </w:pPr>
      <w:r>
        <w:t>Coding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Solution</w:t>
      </w:r>
    </w:p>
    <w:p w14:paraId="14180BD5">
      <w:pPr>
        <w:pStyle w:val="6"/>
        <w:spacing w:before="117" w:line="276" w:lineRule="auto"/>
        <w:ind w:left="355" w:hanging="10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completeness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solution.</w:t>
      </w:r>
      <w:r>
        <w:rPr>
          <w:spacing w:val="-7"/>
        </w:rPr>
        <w:t xml:space="preserve"> </w:t>
      </w:r>
      <w:r>
        <w:t>Your submission should demonstrate working functionality, clean code practices, and alignment with your</w:t>
      </w:r>
      <w:r>
        <w:rPr>
          <w:spacing w:val="-1"/>
        </w:rPr>
        <w:t xml:space="preserve"> </w:t>
      </w:r>
      <w:r>
        <w:t xml:space="preserve">defined </w:t>
      </w:r>
      <w:r>
        <w:rPr>
          <w:spacing w:val="-2"/>
        </w:rPr>
        <w:t>requirements.</w:t>
      </w:r>
    </w:p>
    <w:p w14:paraId="2417F8FF">
      <w:pPr>
        <w:pStyle w:val="6"/>
      </w:pPr>
    </w:p>
    <w:p w14:paraId="55C10128">
      <w:pPr>
        <w:pStyle w:val="6"/>
        <w:spacing w:before="61"/>
      </w:pPr>
    </w:p>
    <w:p w14:paraId="0E85FC00">
      <w:pPr>
        <w:pStyle w:val="3"/>
      </w:pPr>
      <w:r>
        <w:rPr>
          <w:spacing w:val="-2"/>
        </w:rPr>
        <w:t>Instructions:</w:t>
      </w:r>
    </w:p>
    <w:p w14:paraId="4ACFC961">
      <w:pPr>
        <w:pStyle w:val="8"/>
        <w:numPr>
          <w:ilvl w:val="0"/>
          <w:numId w:val="1"/>
        </w:numPr>
        <w:tabs>
          <w:tab w:val="left" w:pos="600"/>
        </w:tabs>
        <w:spacing w:before="122" w:after="0" w:line="249" w:lineRule="auto"/>
        <w:ind w:left="600" w:right="506" w:hanging="24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3"/>
          <w:sz w:val="22"/>
        </w:rPr>
        <w:t xml:space="preserve"> </w:t>
      </w:r>
      <w:r>
        <w:rPr>
          <w:sz w:val="22"/>
        </w:rPr>
        <w:t>your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z w:val="22"/>
        </w:rPr>
        <w:t>well-structured,</w:t>
      </w:r>
      <w:r>
        <w:rPr>
          <w:spacing w:val="-4"/>
          <w:sz w:val="22"/>
        </w:rPr>
        <w:t xml:space="preserve"> </w:t>
      </w:r>
      <w:r>
        <w:rPr>
          <w:sz w:val="22"/>
        </w:rPr>
        <w:t>commented,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follows</w:t>
      </w:r>
      <w:r>
        <w:rPr>
          <w:spacing w:val="-2"/>
          <w:sz w:val="22"/>
        </w:rPr>
        <w:t xml:space="preserve"> </w:t>
      </w:r>
      <w:r>
        <w:rPr>
          <w:sz w:val="22"/>
        </w:rPr>
        <w:t>best</w:t>
      </w:r>
      <w:r>
        <w:rPr>
          <w:spacing w:val="-1"/>
          <w:sz w:val="22"/>
        </w:rPr>
        <w:t xml:space="preserve"> </w:t>
      </w:r>
      <w:r>
        <w:rPr>
          <w:sz w:val="22"/>
        </w:rPr>
        <w:t>practices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your</w:t>
      </w:r>
      <w:r>
        <w:rPr>
          <w:spacing w:val="-4"/>
          <w:sz w:val="22"/>
        </w:rPr>
        <w:t xml:space="preserve"> </w:t>
      </w:r>
      <w:r>
        <w:rPr>
          <w:sz w:val="22"/>
        </w:rPr>
        <w:t>chosen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technology </w:t>
      </w:r>
      <w:r>
        <w:rPr>
          <w:spacing w:val="-2"/>
          <w:sz w:val="22"/>
        </w:rPr>
        <w:t>stack.</w:t>
      </w:r>
    </w:p>
    <w:p w14:paraId="01DD0F2E">
      <w:pPr>
        <w:pStyle w:val="8"/>
        <w:numPr>
          <w:ilvl w:val="0"/>
          <w:numId w:val="1"/>
        </w:numPr>
        <w:tabs>
          <w:tab w:val="left" w:pos="599"/>
        </w:tabs>
        <w:spacing w:before="107" w:after="0" w:line="240" w:lineRule="auto"/>
        <w:ind w:left="599" w:right="0" w:hanging="23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solution</w:t>
      </w:r>
      <w:r>
        <w:rPr>
          <w:spacing w:val="-5"/>
          <w:sz w:val="22"/>
        </w:rPr>
        <w:t xml:space="preserve"> </w:t>
      </w:r>
      <w:r>
        <w:rPr>
          <w:sz w:val="22"/>
        </w:rPr>
        <w:t>should</w:t>
      </w:r>
      <w:r>
        <w:rPr>
          <w:spacing w:val="-7"/>
          <w:sz w:val="22"/>
        </w:rPr>
        <w:t xml:space="preserve"> </w:t>
      </w:r>
      <w:r>
        <w:rPr>
          <w:sz w:val="22"/>
        </w:rPr>
        <w:t>address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core</w:t>
      </w:r>
      <w:r>
        <w:rPr>
          <w:spacing w:val="-5"/>
          <w:sz w:val="22"/>
        </w:rPr>
        <w:t xml:space="preserve"> </w:t>
      </w:r>
      <w:r>
        <w:rPr>
          <w:sz w:val="22"/>
        </w:rPr>
        <w:t>problem</w:t>
      </w:r>
      <w:r>
        <w:rPr>
          <w:spacing w:val="-6"/>
          <w:sz w:val="22"/>
        </w:rPr>
        <w:t xml:space="preserve"> </w:t>
      </w:r>
      <w:r>
        <w:rPr>
          <w:sz w:val="22"/>
        </w:rPr>
        <w:t>statement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implement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key</w:t>
      </w:r>
      <w:r>
        <w:rPr>
          <w:spacing w:val="-6"/>
          <w:sz w:val="22"/>
        </w:rPr>
        <w:t xml:space="preserve"> </w:t>
      </w:r>
      <w:r>
        <w:rPr>
          <w:sz w:val="22"/>
        </w:rPr>
        <w:t>functional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requirements.</w:t>
      </w:r>
    </w:p>
    <w:p w14:paraId="6CB2545E">
      <w:pPr>
        <w:pStyle w:val="8"/>
        <w:numPr>
          <w:ilvl w:val="0"/>
          <w:numId w:val="1"/>
        </w:numPr>
        <w:tabs>
          <w:tab w:val="left" w:pos="599"/>
        </w:tabs>
        <w:spacing w:before="105" w:after="0" w:line="240" w:lineRule="auto"/>
        <w:ind w:left="599" w:right="0" w:hanging="239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7"/>
          <w:sz w:val="22"/>
        </w:rPr>
        <w:t xml:space="preserve"> </w:t>
      </w:r>
      <w:r>
        <w:rPr>
          <w:sz w:val="22"/>
        </w:rPr>
        <w:t>all</w:t>
      </w:r>
      <w:r>
        <w:rPr>
          <w:spacing w:val="-5"/>
          <w:sz w:val="22"/>
        </w:rPr>
        <w:t xml:space="preserve"> </w:t>
      </w:r>
      <w:r>
        <w:rPr>
          <w:sz w:val="22"/>
        </w:rPr>
        <w:t>source</w:t>
      </w:r>
      <w:r>
        <w:rPr>
          <w:spacing w:val="-7"/>
          <w:sz w:val="22"/>
        </w:rPr>
        <w:t xml:space="preserve"> </w:t>
      </w:r>
      <w:r>
        <w:rPr>
          <w:sz w:val="22"/>
        </w:rPr>
        <w:t>files,</w:t>
      </w:r>
      <w:r>
        <w:rPr>
          <w:spacing w:val="-4"/>
          <w:sz w:val="22"/>
        </w:rPr>
        <w:t xml:space="preserve"> </w:t>
      </w:r>
      <w:r>
        <w:rPr>
          <w:sz w:val="22"/>
        </w:rPr>
        <w:t>configuration</w:t>
      </w:r>
      <w:r>
        <w:rPr>
          <w:spacing w:val="-7"/>
          <w:sz w:val="22"/>
        </w:rPr>
        <w:t xml:space="preserve"> </w:t>
      </w:r>
      <w:r>
        <w:rPr>
          <w:sz w:val="22"/>
        </w:rPr>
        <w:t>files,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setup</w:t>
      </w:r>
      <w:r>
        <w:rPr>
          <w:spacing w:val="-5"/>
          <w:sz w:val="22"/>
        </w:rPr>
        <w:t xml:space="preserve"> </w:t>
      </w:r>
      <w:r>
        <w:rPr>
          <w:sz w:val="22"/>
        </w:rPr>
        <w:t>instructions</w:t>
      </w:r>
      <w:r>
        <w:rPr>
          <w:spacing w:val="-4"/>
          <w:sz w:val="22"/>
        </w:rPr>
        <w:t xml:space="preserve"> </w:t>
      </w:r>
      <w:r>
        <w:rPr>
          <w:sz w:val="22"/>
        </w:rPr>
        <w:t>needed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run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application.</w:t>
      </w:r>
    </w:p>
    <w:p w14:paraId="06FFB5E8">
      <w:pPr>
        <w:pStyle w:val="8"/>
        <w:numPr>
          <w:ilvl w:val="0"/>
          <w:numId w:val="1"/>
        </w:numPr>
        <w:tabs>
          <w:tab w:val="left" w:pos="599"/>
        </w:tabs>
        <w:spacing w:before="95" w:after="0" w:line="240" w:lineRule="auto"/>
        <w:ind w:left="599" w:right="0" w:hanging="239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link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your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repository</w:t>
      </w:r>
      <w:r>
        <w:rPr>
          <w:spacing w:val="-6"/>
          <w:sz w:val="22"/>
        </w:rPr>
        <w:t xml:space="preserve"> </w:t>
      </w:r>
      <w:r>
        <w:rPr>
          <w:sz w:val="22"/>
        </w:rPr>
        <w:t>(e.g.,</w:t>
      </w:r>
      <w:r>
        <w:rPr>
          <w:spacing w:val="-4"/>
          <w:sz w:val="22"/>
        </w:rPr>
        <w:t xml:space="preserve"> </w:t>
      </w:r>
      <w:r>
        <w:rPr>
          <w:sz w:val="22"/>
        </w:rPr>
        <w:t>GitHub)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table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below.</w:t>
      </w:r>
    </w:p>
    <w:p w14:paraId="08AEEAF7">
      <w:pPr>
        <w:pStyle w:val="6"/>
      </w:pPr>
    </w:p>
    <w:p w14:paraId="08BF3133">
      <w:pPr>
        <w:pStyle w:val="6"/>
        <w:spacing w:before="57"/>
      </w:pPr>
    </w:p>
    <w:p w14:paraId="2CC12C4F">
      <w:pPr>
        <w:pStyle w:val="3"/>
      </w:pP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13B93E35">
      <w:pPr>
        <w:pStyle w:val="6"/>
        <w:spacing w:before="62"/>
        <w:rPr>
          <w:rFonts w:ascii="Arial"/>
          <w:b/>
          <w:sz w:val="20"/>
        </w:rPr>
      </w:pPr>
    </w:p>
    <w:tbl>
      <w:tblPr>
        <w:tblStyle w:val="5"/>
        <w:tblW w:w="0" w:type="auto"/>
        <w:tblInd w:w="38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6361"/>
      </w:tblGrid>
      <w:tr w14:paraId="25FE25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000" w:type="dxa"/>
          </w:tcPr>
          <w:p w14:paraId="75275971">
            <w:pPr>
              <w:pStyle w:val="9"/>
              <w:spacing w:before="64"/>
              <w:ind w:left="5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6361" w:type="dxa"/>
          </w:tcPr>
          <w:p w14:paraId="2938FB1B">
            <w:pPr>
              <w:pStyle w:val="9"/>
              <w:spacing w:before="64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 w14:paraId="3ADD82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000" w:type="dxa"/>
          </w:tcPr>
          <w:p w14:paraId="24C1C10E">
            <w:pPr>
              <w:pStyle w:val="9"/>
              <w:spacing w:before="65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Repository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Link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URL</w:t>
            </w:r>
          </w:p>
        </w:tc>
        <w:tc>
          <w:tcPr>
            <w:tcW w:w="6361" w:type="dxa"/>
          </w:tcPr>
          <w:p w14:paraId="30BCD6E6">
            <w:pPr>
              <w:pStyle w:val="9"/>
              <w:spacing w:before="65" w:line="259" w:lineRule="auto"/>
              <w:ind w:left="127" w:right="789"/>
              <w:rPr>
                <w:sz w:val="22"/>
              </w:rPr>
            </w:pPr>
            <w:r>
              <w:fldChar w:fldCharType="begin"/>
            </w:r>
            <w:r>
              <w:instrText xml:space="preserve"> HYPERLINK "https://github.com/ky1577359-cpu/personal-networking-" \h </w:instrText>
            </w:r>
            <w:r>
              <w:fldChar w:fldCharType="separate"/>
            </w:r>
            <w:r>
              <w:rPr>
                <w:sz w:val="22"/>
              </w:rPr>
              <w:t>https://github.com/</w:t>
            </w:r>
            <w:r>
              <w:rPr>
                <w:rFonts w:hint="default"/>
                <w:sz w:val="22"/>
                <w:lang w:val="en-US"/>
              </w:rPr>
              <w:t>tripuri-sudo-ai</w:t>
            </w:r>
            <w:r>
              <w:rPr>
                <w:sz w:val="22"/>
              </w:rPr>
              <w:t>/</w:t>
            </w:r>
            <w:r>
              <w:rPr>
                <w:rFonts w:hint="default"/>
                <w:sz w:val="22"/>
                <w:lang w:val="en-US"/>
              </w:rPr>
              <w:t>P</w:t>
            </w:r>
            <w:r>
              <w:rPr>
                <w:sz w:val="22"/>
              </w:rPr>
              <w:t>ersonal</w:t>
            </w:r>
            <w:r>
              <w:rPr>
                <w:rFonts w:hint="default"/>
                <w:sz w:val="22"/>
                <w:lang w:val="en-US"/>
              </w:rPr>
              <w:t>ized-</w:t>
            </w:r>
            <w:bookmarkStart w:id="0" w:name="_GoBack"/>
            <w:bookmarkEnd w:id="0"/>
            <w:r>
              <w:rPr>
                <w:rFonts w:hint="default"/>
                <w:sz w:val="22"/>
                <w:lang w:val="en-US"/>
              </w:rPr>
              <w:t>N</w:t>
            </w:r>
            <w:r>
              <w:rPr>
                <w:sz w:val="22"/>
              </w:rPr>
              <w:t>etwork-</w:t>
            </w:r>
            <w:r>
              <w:rPr>
                <w:sz w:val="22"/>
              </w:rPr>
              <w:fldChar w:fldCharType="end"/>
            </w:r>
            <w:r>
              <w:rPr>
                <w:rFonts w:hint="default"/>
                <w:sz w:val="22"/>
                <w:lang w:val="en-US"/>
              </w:rPr>
              <w:t>A</w:t>
            </w:r>
            <w:r>
              <w:rPr>
                <w:spacing w:val="-2"/>
                <w:sz w:val="22"/>
              </w:rPr>
              <w:t>ssistant</w:t>
            </w:r>
          </w:p>
        </w:tc>
      </w:tr>
      <w:tr w14:paraId="152F10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3000" w:type="dxa"/>
          </w:tcPr>
          <w:p w14:paraId="79ED5867">
            <w:pPr>
              <w:pStyle w:val="9"/>
              <w:spacing w:before="64" w:line="259" w:lineRule="auto"/>
              <w:ind w:left="126" w:right="1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Programming Language(s)</w:t>
            </w:r>
          </w:p>
        </w:tc>
        <w:tc>
          <w:tcPr>
            <w:tcW w:w="6361" w:type="dxa"/>
          </w:tcPr>
          <w:p w14:paraId="12A6B6B8">
            <w:pPr>
              <w:pStyle w:val="9"/>
              <w:spacing w:before="15"/>
              <w:rPr>
                <w:rFonts w:ascii="Arial"/>
                <w:b/>
                <w:sz w:val="22"/>
              </w:rPr>
            </w:pPr>
          </w:p>
          <w:p w14:paraId="0B61A29C">
            <w:pPr>
              <w:pStyle w:val="9"/>
              <w:ind w:left="127"/>
              <w:rPr>
                <w:sz w:val="22"/>
              </w:rPr>
            </w:pPr>
            <w:r>
              <w:rPr>
                <w:spacing w:val="-2"/>
                <w:sz w:val="22"/>
              </w:rPr>
              <w:t>Python</w:t>
            </w:r>
          </w:p>
        </w:tc>
      </w:tr>
      <w:tr w14:paraId="7E178A6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3000" w:type="dxa"/>
          </w:tcPr>
          <w:p w14:paraId="62DA1AB0">
            <w:pPr>
              <w:pStyle w:val="9"/>
              <w:spacing w:before="64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Framework(s)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6361" w:type="dxa"/>
          </w:tcPr>
          <w:p w14:paraId="1F5CC4A2">
            <w:pPr>
              <w:pStyle w:val="9"/>
              <w:spacing w:before="64"/>
              <w:ind w:left="127"/>
              <w:rPr>
                <w:sz w:val="22"/>
              </w:rPr>
            </w:pPr>
            <w:r>
              <w:rPr>
                <w:sz w:val="22"/>
              </w:rPr>
              <w:t>FastAPI,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Streamlit</w:t>
            </w:r>
          </w:p>
        </w:tc>
      </w:tr>
      <w:tr w14:paraId="32BD71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3000" w:type="dxa"/>
          </w:tcPr>
          <w:p w14:paraId="4F4CEBE3">
            <w:pPr>
              <w:pStyle w:val="9"/>
              <w:spacing w:before="64" w:line="259" w:lineRule="auto"/>
              <w:ind w:left="126" w:right="1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Features </w:t>
            </w:r>
            <w:r>
              <w:rPr>
                <w:rFonts w:ascii="Arial"/>
                <w:b/>
                <w:spacing w:val="-2"/>
                <w:sz w:val="22"/>
              </w:rPr>
              <w:t>Implemented</w:t>
            </w:r>
          </w:p>
        </w:tc>
        <w:tc>
          <w:tcPr>
            <w:tcW w:w="6361" w:type="dxa"/>
          </w:tcPr>
          <w:p w14:paraId="51E667CD">
            <w:pPr>
              <w:pStyle w:val="9"/>
              <w:numPr>
                <w:ilvl w:val="0"/>
                <w:numId w:val="2"/>
              </w:numPr>
              <w:tabs>
                <w:tab w:val="left" w:pos="742"/>
              </w:tabs>
              <w:spacing w:before="63" w:after="0" w:line="240" w:lineRule="auto"/>
              <w:ind w:left="742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AI-based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conversation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starter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generation</w:t>
            </w:r>
          </w:p>
          <w:p w14:paraId="08EB9DD7">
            <w:pPr>
              <w:pStyle w:val="9"/>
              <w:numPr>
                <w:ilvl w:val="0"/>
                <w:numId w:val="2"/>
              </w:numPr>
              <w:tabs>
                <w:tab w:val="left" w:pos="742"/>
              </w:tabs>
              <w:spacing w:before="39" w:after="0" w:line="240" w:lineRule="auto"/>
              <w:ind w:left="742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Event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theme analysis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using </w:t>
            </w:r>
            <w:r>
              <w:rPr>
                <w:rFonts w:ascii="Times New Roman" w:hAnsi="Times New Roman"/>
                <w:spacing w:val="-2"/>
                <w:sz w:val="24"/>
              </w:rPr>
              <w:t>DistilBERT</w:t>
            </w:r>
          </w:p>
          <w:p w14:paraId="16D755C6">
            <w:pPr>
              <w:pStyle w:val="9"/>
              <w:numPr>
                <w:ilvl w:val="0"/>
                <w:numId w:val="2"/>
              </w:numPr>
              <w:tabs>
                <w:tab w:val="left" w:pos="742"/>
              </w:tabs>
              <w:spacing w:before="42" w:after="0" w:line="240" w:lineRule="auto"/>
              <w:ind w:left="742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Fact</w:t>
            </w:r>
            <w:r>
              <w:rPr>
                <w:rFonts w:ascii="Times New Roman" w:hAnsi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verification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Wikipedia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API</w:t>
            </w:r>
          </w:p>
          <w:p w14:paraId="1BA9C93D">
            <w:pPr>
              <w:pStyle w:val="9"/>
              <w:numPr>
                <w:ilvl w:val="0"/>
                <w:numId w:val="2"/>
              </w:numPr>
              <w:tabs>
                <w:tab w:val="left" w:pos="742"/>
              </w:tabs>
              <w:spacing w:before="40" w:after="0" w:line="240" w:lineRule="auto"/>
              <w:ind w:left="742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Conversation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history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logging</w:t>
            </w:r>
          </w:p>
        </w:tc>
      </w:tr>
    </w:tbl>
    <w:p w14:paraId="71DFB7B1">
      <w:pPr>
        <w:pStyle w:val="9"/>
        <w:spacing w:after="0" w:line="240" w:lineRule="auto"/>
        <w:jc w:val="left"/>
        <w:rPr>
          <w:rFonts w:ascii="Times New Roman" w:hAnsi="Times New Roman"/>
          <w:sz w:val="24"/>
        </w:rPr>
        <w:sectPr>
          <w:type w:val="continuous"/>
          <w:pgSz w:w="12240" w:h="15840"/>
          <w:pgMar w:top="1240" w:right="720" w:bottom="588" w:left="360" w:header="720" w:footer="720" w:gutter="0"/>
          <w:cols w:space="720" w:num="1"/>
        </w:sectPr>
      </w:pPr>
    </w:p>
    <w:tbl>
      <w:tblPr>
        <w:tblStyle w:val="5"/>
        <w:tblW w:w="0" w:type="auto"/>
        <w:tblInd w:w="38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6361"/>
      </w:tblGrid>
      <w:tr w14:paraId="7FAD4A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1" w:hRule="atLeast"/>
        </w:trPr>
        <w:tc>
          <w:tcPr>
            <w:tcW w:w="3000" w:type="dxa"/>
          </w:tcPr>
          <w:p w14:paraId="3E450272">
            <w:pPr>
              <w:pStyle w:val="9"/>
              <w:rPr>
                <w:rFonts w:ascii="Times New Roman"/>
                <w:sz w:val="22"/>
              </w:rPr>
            </w:pPr>
          </w:p>
        </w:tc>
        <w:tc>
          <w:tcPr>
            <w:tcW w:w="6361" w:type="dxa"/>
          </w:tcPr>
          <w:p w14:paraId="2F6C4170">
            <w:pPr>
              <w:pStyle w:val="9"/>
              <w:numPr>
                <w:ilvl w:val="0"/>
                <w:numId w:val="3"/>
              </w:numPr>
              <w:tabs>
                <w:tab w:val="left" w:pos="742"/>
              </w:tabs>
              <w:spacing w:before="61" w:after="0" w:line="240" w:lineRule="auto"/>
              <w:ind w:left="742" w:right="0" w:hanging="36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User-friendly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Streamlit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interface</w:t>
            </w:r>
          </w:p>
        </w:tc>
      </w:tr>
      <w:tr w14:paraId="3F18F6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3000" w:type="dxa"/>
          </w:tcPr>
          <w:p w14:paraId="7FBD9FFA">
            <w:pPr>
              <w:pStyle w:val="9"/>
              <w:spacing w:before="65" w:line="256" w:lineRule="auto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Pending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Incomplete </w:t>
            </w:r>
            <w:r>
              <w:rPr>
                <w:rFonts w:ascii="Arial"/>
                <w:b/>
                <w:spacing w:val="-2"/>
                <w:sz w:val="22"/>
              </w:rPr>
              <w:t>Features</w:t>
            </w:r>
          </w:p>
        </w:tc>
        <w:tc>
          <w:tcPr>
            <w:tcW w:w="6361" w:type="dxa"/>
          </w:tcPr>
          <w:p w14:paraId="2EEC8E5B">
            <w:pPr>
              <w:pStyle w:val="9"/>
              <w:spacing w:before="61"/>
              <w:ind w:left="1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Advanced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authentication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deployment.</w:t>
            </w:r>
          </w:p>
        </w:tc>
      </w:tr>
      <w:tr w14:paraId="0A4092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" w:hRule="atLeast"/>
        </w:trPr>
        <w:tc>
          <w:tcPr>
            <w:tcW w:w="3000" w:type="dxa"/>
          </w:tcPr>
          <w:p w14:paraId="74086E2D">
            <w:pPr>
              <w:pStyle w:val="9"/>
              <w:rPr>
                <w:rFonts w:ascii="Arial"/>
                <w:b/>
                <w:sz w:val="22"/>
              </w:rPr>
            </w:pPr>
          </w:p>
          <w:p w14:paraId="7048FBDC">
            <w:pPr>
              <w:pStyle w:val="9"/>
              <w:spacing w:before="55"/>
              <w:rPr>
                <w:rFonts w:ascii="Arial"/>
                <w:b/>
                <w:sz w:val="22"/>
              </w:rPr>
            </w:pPr>
          </w:p>
          <w:p w14:paraId="1D76811B">
            <w:pPr>
              <w:pStyle w:val="9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Setup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Run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1" w:type="dxa"/>
          </w:tcPr>
          <w:p w14:paraId="173BF251">
            <w:pPr>
              <w:pStyle w:val="9"/>
              <w:numPr>
                <w:ilvl w:val="0"/>
                <w:numId w:val="4"/>
              </w:numPr>
              <w:tabs>
                <w:tab w:val="left" w:pos="742"/>
              </w:tabs>
              <w:spacing w:before="58" w:after="0" w:line="240" w:lineRule="auto"/>
              <w:ind w:left="742" w:right="0" w:hanging="36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Install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Python </w:t>
            </w:r>
            <w:r>
              <w:rPr>
                <w:rFonts w:ascii="Times New Roman"/>
                <w:spacing w:val="-2"/>
                <w:sz w:val="24"/>
              </w:rPr>
              <w:t>3.11+</w:t>
            </w:r>
          </w:p>
          <w:p w14:paraId="5778B4AF">
            <w:pPr>
              <w:pStyle w:val="9"/>
              <w:numPr>
                <w:ilvl w:val="0"/>
                <w:numId w:val="4"/>
              </w:numPr>
              <w:tabs>
                <w:tab w:val="left" w:pos="742"/>
              </w:tabs>
              <w:spacing w:before="41" w:after="0" w:line="240" w:lineRule="auto"/>
              <w:ind w:left="742" w:right="0" w:hanging="36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Install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  <w:r>
              <w:rPr>
                <w:rFonts w:ascii="Times New Roman"/>
                <w:spacing w:val="-2"/>
                <w:sz w:val="24"/>
              </w:rPr>
              <w:t xml:space="preserve"> libraries</w:t>
            </w:r>
          </w:p>
          <w:p w14:paraId="1C5F3A80">
            <w:pPr>
              <w:pStyle w:val="9"/>
              <w:numPr>
                <w:ilvl w:val="0"/>
                <w:numId w:val="4"/>
              </w:numPr>
              <w:tabs>
                <w:tab w:val="left" w:pos="742"/>
              </w:tabs>
              <w:spacing w:before="43" w:after="0" w:line="240" w:lineRule="auto"/>
              <w:ind w:left="742" w:right="0" w:hanging="36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FastAPI</w:t>
            </w:r>
            <w:r>
              <w:rPr>
                <w:rFonts w:ascii="Times New Roman"/>
                <w:spacing w:val="-2"/>
                <w:sz w:val="24"/>
              </w:rPr>
              <w:t xml:space="preserve"> server</w:t>
            </w:r>
          </w:p>
          <w:p w14:paraId="0AE3E804">
            <w:pPr>
              <w:pStyle w:val="9"/>
              <w:numPr>
                <w:ilvl w:val="0"/>
                <w:numId w:val="4"/>
              </w:numPr>
              <w:tabs>
                <w:tab w:val="left" w:pos="740"/>
              </w:tabs>
              <w:spacing w:before="41" w:after="0" w:line="240" w:lineRule="auto"/>
              <w:ind w:left="740" w:right="0" w:hanging="358"/>
              <w:jc w:val="left"/>
              <w:rPr>
                <w:sz w:val="22"/>
              </w:rPr>
            </w:pPr>
            <w:r>
              <w:rPr>
                <w:rFonts w:ascii="Times New Roman"/>
                <w:sz w:val="24"/>
              </w:rPr>
              <w:t>Launch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Streamlit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application</w:t>
            </w:r>
          </w:p>
        </w:tc>
      </w:tr>
    </w:tbl>
    <w:p w14:paraId="7E265974">
      <w:pPr>
        <w:pStyle w:val="6"/>
        <w:rPr>
          <w:rFonts w:ascii="Arial"/>
          <w:b/>
          <w:sz w:val="20"/>
        </w:rPr>
      </w:pPr>
    </w:p>
    <w:p w14:paraId="23A4B6AE">
      <w:pPr>
        <w:pStyle w:val="6"/>
        <w:rPr>
          <w:rFonts w:ascii="Arial"/>
          <w:b/>
          <w:sz w:val="20"/>
        </w:rPr>
      </w:pPr>
    </w:p>
    <w:p w14:paraId="6F3F3AD3">
      <w:pPr>
        <w:pStyle w:val="6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320675</wp:posOffset>
            </wp:positionH>
            <wp:positionV relativeFrom="paragraph">
              <wp:posOffset>222250</wp:posOffset>
            </wp:positionV>
            <wp:extent cx="1605915" cy="42989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620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6032500</wp:posOffset>
            </wp:positionH>
            <wp:positionV relativeFrom="paragraph">
              <wp:posOffset>227330</wp:posOffset>
            </wp:positionV>
            <wp:extent cx="1036320" cy="4527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06F0AE">
      <w:pPr>
        <w:pStyle w:val="6"/>
        <w:rPr>
          <w:rFonts w:ascii="Arial"/>
          <w:b/>
        </w:rPr>
      </w:pPr>
    </w:p>
    <w:p w14:paraId="215D4E88">
      <w:pPr>
        <w:pStyle w:val="6"/>
        <w:spacing w:before="237"/>
        <w:rPr>
          <w:rFonts w:ascii="Arial"/>
          <w:b/>
        </w:rPr>
      </w:pPr>
    </w:p>
    <w:p w14:paraId="62973255">
      <w:pPr>
        <w:pStyle w:val="3"/>
      </w:pP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0BB73137">
      <w:pPr>
        <w:pStyle w:val="6"/>
        <w:spacing w:before="59" w:after="1"/>
        <w:rPr>
          <w:rFonts w:ascii="Arial"/>
          <w:b/>
          <w:sz w:val="20"/>
        </w:rPr>
      </w:pPr>
    </w:p>
    <w:tbl>
      <w:tblPr>
        <w:tblStyle w:val="5"/>
        <w:tblW w:w="0" w:type="auto"/>
        <w:tblInd w:w="38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7200"/>
        <w:gridCol w:w="1440"/>
      </w:tblGrid>
      <w:tr w14:paraId="768214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720" w:type="dxa"/>
          </w:tcPr>
          <w:p w14:paraId="06A01C0A">
            <w:pPr>
              <w:pStyle w:val="9"/>
              <w:spacing w:before="67"/>
              <w:ind w:left="91" w:right="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 w14:paraId="406331E8">
            <w:pPr>
              <w:pStyle w:val="9"/>
              <w:spacing w:before="20"/>
              <w:ind w:left="9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7200" w:type="dxa"/>
          </w:tcPr>
          <w:p w14:paraId="209237C6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217BB216">
            <w:pPr>
              <w:pStyle w:val="9"/>
              <w:ind w:left="4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40" w:type="dxa"/>
          </w:tcPr>
          <w:p w14:paraId="37393819">
            <w:pPr>
              <w:pStyle w:val="9"/>
              <w:spacing w:before="67"/>
              <w:ind w:left="88" w:righ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(Yes</w:t>
            </w:r>
          </w:p>
          <w:p w14:paraId="5EFFAC09">
            <w:pPr>
              <w:pStyle w:val="9"/>
              <w:spacing w:before="20"/>
              <w:ind w:left="93" w:right="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No)</w:t>
            </w:r>
          </w:p>
        </w:tc>
      </w:tr>
      <w:tr w14:paraId="6A80CA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720" w:type="dxa"/>
          </w:tcPr>
          <w:p w14:paraId="57E9C741">
            <w:pPr>
              <w:pStyle w:val="9"/>
              <w:spacing w:before="10"/>
              <w:rPr>
                <w:rFonts w:ascii="Arial"/>
                <w:b/>
                <w:sz w:val="22"/>
              </w:rPr>
            </w:pPr>
          </w:p>
          <w:p w14:paraId="54A41ADE">
            <w:pPr>
              <w:pStyle w:val="9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00" w:type="dxa"/>
          </w:tcPr>
          <w:p w14:paraId="7AFEFBF0">
            <w:pPr>
              <w:pStyle w:val="9"/>
              <w:spacing w:before="10"/>
              <w:rPr>
                <w:rFonts w:ascii="Arial"/>
                <w:b/>
                <w:sz w:val="22"/>
              </w:rPr>
            </w:pPr>
          </w:p>
          <w:p w14:paraId="5CB1A063">
            <w:pPr>
              <w:pStyle w:val="9"/>
              <w:ind w:left="12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modular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organized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functions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classes</w:t>
            </w:r>
          </w:p>
        </w:tc>
        <w:tc>
          <w:tcPr>
            <w:tcW w:w="1440" w:type="dxa"/>
          </w:tcPr>
          <w:p w14:paraId="46D2334B">
            <w:pPr>
              <w:pStyle w:val="9"/>
              <w:spacing w:before="66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14:paraId="08EF35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20" w:type="dxa"/>
          </w:tcPr>
          <w:p w14:paraId="1ED2E25D">
            <w:pPr>
              <w:pStyle w:val="9"/>
              <w:spacing w:before="252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7200" w:type="dxa"/>
          </w:tcPr>
          <w:p w14:paraId="7920E1A4">
            <w:pPr>
              <w:pStyle w:val="9"/>
              <w:spacing w:before="252"/>
              <w:ind w:left="127"/>
              <w:rPr>
                <w:sz w:val="22"/>
              </w:rPr>
            </w:pPr>
            <w:r>
              <w:rPr>
                <w:sz w:val="22"/>
              </w:rPr>
              <w:t>Meaningful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variable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function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names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1440" w:type="dxa"/>
          </w:tcPr>
          <w:p w14:paraId="18EDAE2B">
            <w:pPr>
              <w:pStyle w:val="9"/>
              <w:spacing w:before="63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14:paraId="54AC2F6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20" w:type="dxa"/>
          </w:tcPr>
          <w:p w14:paraId="50A9E482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37D34761">
            <w:pPr>
              <w:pStyle w:val="9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7200" w:type="dxa"/>
          </w:tcPr>
          <w:p w14:paraId="4DB3C2F0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40B1F36C">
            <w:pPr>
              <w:pStyle w:val="9"/>
              <w:ind w:left="12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includes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comments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documentation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where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necessary</w:t>
            </w:r>
          </w:p>
        </w:tc>
        <w:tc>
          <w:tcPr>
            <w:tcW w:w="1440" w:type="dxa"/>
          </w:tcPr>
          <w:p w14:paraId="2B07B177">
            <w:pPr>
              <w:pStyle w:val="9"/>
              <w:spacing w:before="63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14:paraId="2F7DF8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720" w:type="dxa"/>
          </w:tcPr>
          <w:p w14:paraId="0D0BC2D0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1D2906E0">
            <w:pPr>
              <w:pStyle w:val="9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7200" w:type="dxa"/>
          </w:tcPr>
          <w:p w14:paraId="6189CA9D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22B075FA">
            <w:pPr>
              <w:pStyle w:val="9"/>
              <w:ind w:left="127"/>
              <w:rPr>
                <w:sz w:val="22"/>
              </w:rPr>
            </w:pPr>
            <w:r>
              <w:rPr>
                <w:sz w:val="22"/>
              </w:rPr>
              <w:t>Error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handling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implemented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critical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operations</w:t>
            </w:r>
          </w:p>
        </w:tc>
        <w:tc>
          <w:tcPr>
            <w:tcW w:w="1440" w:type="dxa"/>
          </w:tcPr>
          <w:p w14:paraId="60848ABA">
            <w:pPr>
              <w:pStyle w:val="9"/>
              <w:spacing w:before="66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14:paraId="63014B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720" w:type="dxa"/>
          </w:tcPr>
          <w:p w14:paraId="5CD6992E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0C0D068F">
            <w:pPr>
              <w:pStyle w:val="9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7200" w:type="dxa"/>
          </w:tcPr>
          <w:p w14:paraId="73ABE730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53283837">
            <w:pPr>
              <w:pStyle w:val="9"/>
              <w:ind w:left="12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runs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without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critical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440" w:type="dxa"/>
          </w:tcPr>
          <w:p w14:paraId="318A97F6">
            <w:pPr>
              <w:pStyle w:val="9"/>
              <w:spacing w:before="63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  <w:tr w14:paraId="16B9F9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6" w:hRule="atLeast"/>
        </w:trPr>
        <w:tc>
          <w:tcPr>
            <w:tcW w:w="720" w:type="dxa"/>
          </w:tcPr>
          <w:p w14:paraId="01DBACD8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5335DAC8">
            <w:pPr>
              <w:pStyle w:val="9"/>
              <w:ind w:left="91" w:right="4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7200" w:type="dxa"/>
          </w:tcPr>
          <w:p w14:paraId="01B41CCC">
            <w:pPr>
              <w:pStyle w:val="9"/>
              <w:spacing w:before="8"/>
              <w:rPr>
                <w:rFonts w:ascii="Arial"/>
                <w:b/>
                <w:sz w:val="22"/>
              </w:rPr>
            </w:pPr>
          </w:p>
          <w:p w14:paraId="4641EAEC">
            <w:pPr>
              <w:pStyle w:val="9"/>
              <w:ind w:left="127"/>
              <w:rPr>
                <w:sz w:val="22"/>
              </w:rPr>
            </w:pPr>
            <w:r>
              <w:rPr>
                <w:sz w:val="22"/>
              </w:rPr>
              <w:t>Code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committed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version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repository</w:t>
            </w:r>
          </w:p>
        </w:tc>
        <w:tc>
          <w:tcPr>
            <w:tcW w:w="1440" w:type="dxa"/>
          </w:tcPr>
          <w:p w14:paraId="1518E44A">
            <w:pPr>
              <w:pStyle w:val="9"/>
              <w:spacing w:before="66"/>
              <w:ind w:right="1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Yes</w:t>
            </w:r>
          </w:p>
        </w:tc>
      </w:tr>
    </w:tbl>
    <w:p w14:paraId="11A78485">
      <w:pPr>
        <w:pStyle w:val="6"/>
        <w:spacing w:before="26"/>
        <w:rPr>
          <w:rFonts w:ascii="Arial"/>
          <w:b/>
        </w:rPr>
      </w:pPr>
    </w:p>
    <w:p w14:paraId="1AA5D5A4">
      <w:pPr>
        <w:pStyle w:val="3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379095</wp:posOffset>
            </wp:positionV>
            <wp:extent cx="5918200" cy="94932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49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Additional</w:t>
      </w:r>
      <w:r>
        <w:rPr>
          <w:spacing w:val="-4"/>
        </w:rPr>
        <w:t xml:space="preserve"> </w:t>
      </w:r>
      <w:r>
        <w:t>Notes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Comments:</w:t>
      </w:r>
    </w:p>
    <w:p w14:paraId="7611D9E4">
      <w:pPr>
        <w:pStyle w:val="6"/>
        <w:spacing w:before="9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533400</wp:posOffset>
                </wp:positionH>
                <wp:positionV relativeFrom="paragraph">
                  <wp:posOffset>217805</wp:posOffset>
                </wp:positionV>
                <wp:extent cx="5918200" cy="94932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8200" cy="949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E96AB8">
                            <w:pPr>
                              <w:pStyle w:val="6"/>
                              <w:spacing w:before="22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</w:p>
                          <w:p w14:paraId="242F026C">
                            <w:pPr>
                              <w:spacing w:before="0" w:line="249" w:lineRule="auto"/>
                              <w:ind w:left="328" w:right="1905" w:hanging="1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follows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modular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architecture,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uses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GitHub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version control, and meets the core functional requirements.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42pt;margin-top:17.15pt;height:74.75pt;width:466pt;mso-position-horizontal-relative:page;mso-wrap-distance-bottom:0pt;mso-wrap-distance-top:0pt;z-index:-251655168;mso-width-relative:page;mso-height-relative:page;" filled="f" stroked="f" coordsize="21600,21600" o:gfxdata="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H&#10;Hvq92AAAAAoBAAAPAAAAAAAAAAEAIAAAACIAAABkcnMvZG93bnJldi54bWxQSwECFAAUAAAACACH&#10;TuJAzcJ+lbIBAAB0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E96AB8">
                      <w:pPr>
                        <w:pStyle w:val="6"/>
                        <w:spacing w:before="22"/>
                        <w:rPr>
                          <w:rFonts w:ascii="Arial"/>
                          <w:b/>
                          <w:sz w:val="24"/>
                        </w:rPr>
                      </w:pPr>
                    </w:p>
                    <w:p w14:paraId="242F026C">
                      <w:pPr>
                        <w:spacing w:before="0" w:line="249" w:lineRule="auto"/>
                        <w:ind w:left="328" w:right="1905" w:hanging="1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The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project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follows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modular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architecture,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uses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GitHub</w:t>
                      </w:r>
                      <w:r>
                        <w:rPr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for</w:t>
                      </w:r>
                      <w:r>
                        <w:rPr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version control, and meets the core functional requirements.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type w:val="continuous"/>
      <w:pgSz w:w="12240" w:h="15840"/>
      <w:pgMar w:top="700" w:right="72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2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7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8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24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6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F9672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06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ind w:left="345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95"/>
      <w:ind w:left="599" w:hanging="239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243</Words>
  <Characters>1541</Characters>
  <TotalTime>3</TotalTime>
  <ScaleCrop>false</ScaleCrop>
  <LinksUpToDate>false</LinksUpToDate>
  <CharactersWithSpaces>1723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2026-07-20T14:01:00Z</dcterms:created>
  <dc:creator>Dell</dc:creator>
  <cp:lastModifiedBy>Hari Prasad</cp:lastModifiedBy>
  <dcterms:modified xsi:type="dcterms:W3CDTF">2026-07-20T14:08:34Z</dcterms:modified>
  <dc:title>Coding &amp;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eyJoZGlkIjoiOWE2NDc1YjkyZTM3MzhiOWI5ZThhYTkzMjIwNGUyYmUifQ==</vt:lpwstr>
  </property>
  <property fmtid="{D5CDD505-2E9C-101B-9397-08002B2CF9AE}" pid="8" name="KSOProductBuildVer">
    <vt:lpwstr>1033-12.1.0.27458</vt:lpwstr>
  </property>
  <property fmtid="{D5CDD505-2E9C-101B-9397-08002B2CF9AE}" pid="9" name="ICV">
    <vt:lpwstr>5C4979EEFA204270B83F640276FF492E_12</vt:lpwstr>
  </property>
</Properties>
</file>